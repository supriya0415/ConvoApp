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76" w:lineRule="auto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ascii="Arial" w:hAnsi="Arial" w:eastAsia="Arial" w:cs="Arial"/>
          <w:b/>
          <w:sz w:val="32"/>
          <w:szCs w:val="32"/>
          <w:rtl w:val="0"/>
        </w:rPr>
        <w:t>SUPRIYA YADAV</w:t>
      </w:r>
    </w:p>
    <w:p w14:paraId="00000002">
      <w:pPr>
        <w:jc w:val="center"/>
        <w:rPr>
          <w:color w:val="000000"/>
          <w:u w:val="none"/>
        </w:rPr>
      </w:pPr>
      <w:r>
        <w:rPr>
          <w:rtl w:val="0"/>
        </w:rPr>
        <w:t xml:space="preserve">+91-6387640691| </w:t>
      </w:r>
      <w:r>
        <w:fldChar w:fldCharType="begin"/>
      </w:r>
      <w:r>
        <w:instrText xml:space="preserve"> HYPERLINK "mailto:supriya.y.gzp@gmail.com" \h </w:instrText>
      </w:r>
      <w:r>
        <w:fldChar w:fldCharType="separate"/>
      </w:r>
      <w:r>
        <w:rPr>
          <w:color w:val="0563C1"/>
          <w:u w:val="single"/>
          <w:rtl w:val="0"/>
        </w:rPr>
        <w:t>supriya.y.gzp@gmail.com</w:t>
      </w:r>
      <w:r>
        <w:rPr>
          <w:color w:val="0563C1"/>
          <w:u w:val="single"/>
          <w:rtl w:val="0"/>
        </w:rPr>
        <w:fldChar w:fldCharType="end"/>
      </w:r>
      <w:r>
        <w:rPr>
          <w:rtl w:val="0"/>
        </w:rPr>
        <w:t xml:space="preserve"> | </w:t>
      </w:r>
      <w:r>
        <w:fldChar w:fldCharType="begin"/>
      </w:r>
      <w:r>
        <w:instrText xml:space="preserve"> HYPERLINK "http://github.com/supriya0415" \h </w:instrText>
      </w:r>
      <w:r>
        <w:fldChar w:fldCharType="separate"/>
      </w:r>
      <w:r>
        <w:rPr>
          <w:rFonts w:ascii="Calibri" w:hAnsi="Calibri" w:eastAsia="Calibri" w:cs="Calibri"/>
          <w:color w:val="1155CC"/>
          <w:u w:val="single"/>
          <w:rtl w:val="0"/>
        </w:rPr>
        <w:t>github.com/supriya0415</w:t>
      </w:r>
      <w:r>
        <w:rPr>
          <w:rFonts w:ascii="Calibri" w:hAnsi="Calibri" w:eastAsia="Calibri" w:cs="Calibri"/>
          <w:color w:val="1155CC"/>
          <w:u w:val="single"/>
          <w:rtl w:val="0"/>
        </w:rPr>
        <w:fldChar w:fldCharType="end"/>
      </w:r>
      <w:r>
        <w:rPr>
          <w:rFonts w:ascii="Arial" w:hAnsi="Arial" w:eastAsia="Arial" w:cs="Arial"/>
          <w:rtl w:val="0"/>
        </w:rPr>
        <w:t xml:space="preserve"> </w:t>
      </w:r>
      <w:r>
        <w:rPr>
          <w:color w:val="000000"/>
          <w:u w:val="none"/>
          <w:rtl w:val="0"/>
        </w:rPr>
        <w:t xml:space="preserve">| </w:t>
      </w:r>
      <w:r>
        <w:fldChar w:fldCharType="begin"/>
      </w:r>
      <w:r>
        <w:instrText xml:space="preserve"> HYPERLINK "http://linkedin.com/in/supriyayadav51123456/" \h </w:instrText>
      </w:r>
      <w:r>
        <w:fldChar w:fldCharType="separate"/>
      </w:r>
      <w:r>
        <w:rPr>
          <w:color w:val="1155CC"/>
          <w:u w:val="single"/>
          <w:rtl w:val="0"/>
        </w:rPr>
        <w:t>linkedin.com/in/supriyayadav51123456/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03">
      <w:pPr>
        <w:spacing w:after="0" w:line="240" w:lineRule="auto"/>
        <w:rPr>
          <w:rFonts w:ascii="Arial" w:hAnsi="Arial" w:eastAsia="Arial" w:cs="Arial"/>
          <w:b/>
          <w:color w:val="808080"/>
          <w:sz w:val="24"/>
          <w:szCs w:val="24"/>
        </w:rPr>
      </w:pPr>
      <w:r>
        <w:rPr>
          <w:rFonts w:ascii="Arial" w:hAnsi="Arial" w:eastAsia="Arial" w:cs="Arial"/>
          <w:b/>
          <w:color w:val="808080"/>
          <w:sz w:val="24"/>
          <w:szCs w:val="24"/>
          <w:rtl w:val="0"/>
        </w:rPr>
        <w:t>PROFILE</w:t>
      </w:r>
    </w:p>
    <w:p w14:paraId="00000004">
      <w:pPr>
        <w:spacing w:after="240" w:line="240" w:lineRule="auto"/>
        <w:jc w:val="both"/>
        <w:rPr>
          <w:rFonts w:ascii="Arial" w:hAnsi="Arial" w:eastAsia="Arial" w:cs="Arial"/>
          <w:color w:val="1E1E1E"/>
        </w:rPr>
      </w:pPr>
      <w:r>
        <w:rPr>
          <w:rFonts w:ascii="Calibri" w:hAnsi="Calibri" w:eastAsia="Calibri" w:cs="Calibri"/>
          <w:color w:val="1E1E1E"/>
          <w:rtl w:val="0"/>
        </w:rPr>
        <w:t>Results-driven Computer Science student with strong expertise in full-stack development, AI/ML and software engineering.Eager to leverage advanced coding and analytical abilities in dynamic projects.</w:t>
      </w:r>
      <w:r>
        <w:rPr>
          <w:rFonts w:ascii="Arial" w:hAnsi="Arial" w:eastAsia="Arial" w:cs="Arial"/>
          <w:color w:val="1E1E1E"/>
          <w:rtl w:val="0"/>
        </w:rPr>
        <w:t xml:space="preserve"> </w:t>
      </w:r>
    </w:p>
    <w:p w14:paraId="00000005">
      <w:pPr>
        <w:spacing w:after="0" w:line="240" w:lineRule="auto"/>
        <w:rPr>
          <w:rFonts w:ascii="Arial" w:hAnsi="Arial" w:eastAsia="Arial" w:cs="Arial"/>
          <w:b/>
          <w:color w:val="808080"/>
          <w:sz w:val="24"/>
          <w:szCs w:val="24"/>
        </w:rPr>
      </w:pPr>
      <w:r>
        <w:rPr>
          <w:rFonts w:ascii="Arial" w:hAnsi="Arial" w:eastAsia="Arial" w:cs="Arial"/>
          <w:b/>
          <w:color w:val="808080"/>
          <w:sz w:val="24"/>
          <w:szCs w:val="24"/>
          <w:rtl w:val="0"/>
        </w:rPr>
        <w:t>EDUCATION</w:t>
      </w:r>
    </w:p>
    <w:p w14:paraId="00000006">
      <w:pPr>
        <w:spacing w:after="0" w:line="240" w:lineRule="auto"/>
        <w:jc w:val="both"/>
        <w:rPr>
          <w:i/>
        </w:rPr>
      </w:pPr>
      <w:r>
        <w:rPr>
          <w:rtl w:val="0"/>
        </w:rPr>
        <w:t xml:space="preserve">University of Lucknow </w:t>
      </w: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t xml:space="preserve">            </w:t>
      </w:r>
      <w:r>
        <w:rPr>
          <w:b/>
          <w:i w:val="0"/>
          <w:rtl w:val="0"/>
        </w:rPr>
        <w:t xml:space="preserve"> </w:t>
      </w:r>
      <w:r>
        <w:rPr>
          <w:rFonts w:hint="default"/>
          <w:b/>
          <w:i w:val="0"/>
          <w:rtl w:val="0"/>
          <w:lang w:val="en-US"/>
        </w:rPr>
        <w:t xml:space="preserve">   </w:t>
      </w:r>
      <w:r>
        <w:rPr>
          <w:b w:val="0"/>
          <w:i w:val="0"/>
          <w:rtl w:val="0"/>
        </w:rPr>
        <w:t>Lucknow</w:t>
      </w:r>
      <w:r>
        <w:rPr>
          <w:i w:val="0"/>
          <w:rtl w:val="0"/>
        </w:rPr>
        <w:t>, India</w:t>
      </w:r>
      <w:r>
        <w:rPr>
          <w:i/>
          <w:rtl w:val="0"/>
        </w:rPr>
        <w:t xml:space="preserve"> </w:t>
      </w:r>
    </w:p>
    <w:p w14:paraId="00000007">
      <w:pPr>
        <w:spacing w:after="0" w:line="240" w:lineRule="auto"/>
        <w:jc w:val="both"/>
      </w:pPr>
      <w:r>
        <w:rPr>
          <w:b/>
          <w:rtl w:val="0"/>
        </w:rPr>
        <w:t>Bachelor of Technology</w:t>
      </w:r>
      <w:r>
        <w:rPr>
          <w:rtl w:val="0"/>
        </w:rPr>
        <w:t xml:space="preserve"> in Computer Science &amp; Engineering   </w:t>
      </w:r>
      <w:r>
        <w:rPr>
          <w:i/>
          <w:rtl w:val="0"/>
        </w:rPr>
        <w:tab/>
      </w:r>
      <w:r>
        <w:rPr>
          <w:i/>
          <w:rtl w:val="0"/>
        </w:rPr>
        <w:t xml:space="preserve">        </w:t>
      </w:r>
      <w:r>
        <w:rPr>
          <w:i/>
          <w:rtl w:val="0"/>
        </w:rPr>
        <w:tab/>
      </w:r>
      <w:r>
        <w:rPr>
          <w:i/>
          <w:rtl w:val="0"/>
        </w:rPr>
        <w:t xml:space="preserve"> </w:t>
      </w:r>
      <w:r>
        <w:rPr>
          <w:i/>
          <w:rtl w:val="0"/>
        </w:rPr>
        <w:tab/>
      </w:r>
      <w:r>
        <w:rPr>
          <w:i/>
          <w:rtl w:val="0"/>
        </w:rPr>
        <w:t xml:space="preserve">   </w:t>
      </w:r>
      <w:r>
        <w:rPr>
          <w:i/>
          <w:rtl w:val="0"/>
        </w:rPr>
        <w:tab/>
      </w:r>
      <w:r>
        <w:rPr>
          <w:i/>
          <w:rtl w:val="0"/>
        </w:rPr>
        <w:tab/>
      </w:r>
      <w:r>
        <w:rPr>
          <w:i/>
          <w:rtl w:val="0"/>
        </w:rPr>
        <w:t xml:space="preserve">  </w:t>
      </w:r>
      <w:r>
        <w:rPr>
          <w:rFonts w:hint="default"/>
          <w:i/>
          <w:rtl w:val="0"/>
          <w:lang w:val="en-US"/>
        </w:rPr>
        <w:t xml:space="preserve">   </w:t>
      </w:r>
      <w:r>
        <w:rPr>
          <w:i/>
          <w:rtl w:val="0"/>
        </w:rPr>
        <w:t xml:space="preserve">  2022 - 2026</w:t>
      </w:r>
    </w:p>
    <w:p w14:paraId="0000000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SGPA : 8.71 </w:t>
      </w:r>
    </w:p>
    <w:p w14:paraId="0000000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Relevant coursework in [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1E1E1E"/>
          <w:sz w:val="22"/>
          <w:szCs w:val="22"/>
          <w:u w:val="none"/>
          <w:shd w:val="clear" w:fill="auto"/>
          <w:vertAlign w:val="baseline"/>
          <w:rtl w:val="0"/>
        </w:rPr>
        <w:t>DSA, OS, Computer Networks, AI,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DAA, DBMS]</w:t>
      </w:r>
    </w:p>
    <w:p w14:paraId="0000000A">
      <w:pPr>
        <w:spacing w:after="0" w:line="240" w:lineRule="auto"/>
        <w:rPr>
          <w:rFonts w:ascii="Arial" w:hAnsi="Arial" w:eastAsia="Arial" w:cs="Arial"/>
          <w:b/>
          <w:color w:val="808080"/>
          <w:sz w:val="20"/>
          <w:szCs w:val="20"/>
        </w:rPr>
      </w:pPr>
    </w:p>
    <w:p w14:paraId="0000000B">
      <w:pPr>
        <w:spacing w:after="0" w:line="240" w:lineRule="auto"/>
        <w:rPr>
          <w:rFonts w:ascii="Arial" w:hAnsi="Arial" w:eastAsia="Arial" w:cs="Arial"/>
          <w:b/>
          <w:color w:val="808080"/>
          <w:sz w:val="24"/>
          <w:szCs w:val="24"/>
        </w:rPr>
      </w:pPr>
      <w:r>
        <w:rPr>
          <w:rFonts w:ascii="Arial" w:hAnsi="Arial" w:eastAsia="Arial" w:cs="Arial"/>
          <w:b/>
          <w:color w:val="808080"/>
          <w:sz w:val="24"/>
          <w:szCs w:val="24"/>
          <w:rtl w:val="0"/>
        </w:rPr>
        <w:t>SKILLS</w:t>
      </w:r>
    </w:p>
    <w:p w14:paraId="0000000C">
      <w:pPr>
        <w:spacing w:after="48" w:line="240" w:lineRule="auto"/>
        <w:rPr>
          <w:rFonts w:ascii="Calibri" w:hAnsi="Calibri" w:eastAsia="Calibri" w:cs="Calibri"/>
          <w:vertAlign w:val="baseline"/>
        </w:rPr>
      </w:pPr>
      <w:r>
        <w:rPr>
          <w:b/>
          <w:rtl w:val="0"/>
        </w:rPr>
        <w:t xml:space="preserve">Technical: </w:t>
      </w:r>
      <w:r>
        <w:rPr>
          <w:rtl w:val="0"/>
        </w:rPr>
        <w:t xml:space="preserve">SQL, </w:t>
      </w:r>
      <w:r>
        <w:rPr>
          <w:rFonts w:ascii="Calibri" w:hAnsi="Calibri" w:eastAsia="Calibri" w:cs="Calibri"/>
          <w:vertAlign w:val="baseline"/>
          <w:rtl w:val="0"/>
        </w:rPr>
        <w:t>C/C++ ,Java, Python ,HTML, CSS, Javascript, React</w:t>
      </w:r>
      <w:r>
        <w:rPr>
          <w:rFonts w:ascii="Calibri" w:hAnsi="Calibri" w:eastAsia="Calibri" w:cs="Calibri"/>
          <w:rtl w:val="0"/>
        </w:rPr>
        <w:t>.</w:t>
      </w:r>
      <w:r>
        <w:rPr>
          <w:rFonts w:ascii="Calibri" w:hAnsi="Calibri" w:eastAsia="Calibri" w:cs="Calibri"/>
          <w:vertAlign w:val="baseline"/>
          <w:rtl w:val="0"/>
        </w:rPr>
        <w:t>JS,Node.JS,Express JS.</w:t>
      </w:r>
    </w:p>
    <w:p w14:paraId="0000000D">
      <w:pPr>
        <w:tabs>
          <w:tab w:val="left" w:pos="420"/>
        </w:tabs>
        <w:spacing w:after="0" w:line="240" w:lineRule="auto"/>
        <w:rPr>
          <w:rFonts w:ascii="Calibri" w:hAnsi="Calibri" w:eastAsia="Calibri" w:cs="Calibri"/>
          <w:vertAlign w:val="baseline"/>
        </w:rPr>
      </w:pPr>
      <w:r>
        <w:rPr>
          <w:rFonts w:ascii="Calibri" w:hAnsi="Calibri" w:eastAsia="Calibri" w:cs="Calibri"/>
          <w:b/>
          <w:color w:val="1E1E1E"/>
          <w:rtl w:val="0"/>
        </w:rPr>
        <w:t>Soft Skills:</w:t>
      </w:r>
      <w:r>
        <w:rPr>
          <w:rFonts w:ascii="Calibri" w:hAnsi="Calibri" w:eastAsia="Calibri" w:cs="Calibri"/>
          <w:color w:val="1E1E1E"/>
          <w:rtl w:val="0"/>
        </w:rPr>
        <w:t xml:space="preserve"> Leadership, Communication, Problem-Solving</w:t>
      </w:r>
    </w:p>
    <w:p w14:paraId="0000000E">
      <w:pPr>
        <w:spacing w:after="72" w:line="240" w:lineRule="auto"/>
        <w:rPr>
          <w:rFonts w:ascii="Calibri" w:hAnsi="Calibri" w:eastAsia="Calibri" w:cs="Calibri"/>
          <w:vertAlign w:val="baseline"/>
        </w:rPr>
      </w:pPr>
      <w:r>
        <w:rPr>
          <w:b/>
          <w:rtl w:val="0"/>
        </w:rPr>
        <w:t>Tools:</w:t>
      </w:r>
      <w:r>
        <w:rPr>
          <w:rtl w:val="0"/>
        </w:rPr>
        <w:t xml:space="preserve"> </w:t>
      </w:r>
      <w:r>
        <w:rPr>
          <w:rFonts w:ascii="Calibri" w:hAnsi="Calibri" w:eastAsia="Calibri" w:cs="Calibri"/>
          <w:vertAlign w:val="baseline"/>
          <w:rtl w:val="0"/>
        </w:rPr>
        <w:t xml:space="preserve">MySQL, MongoDB </w:t>
      </w:r>
      <w:r>
        <w:rPr>
          <w:rFonts w:ascii="Calibri" w:hAnsi="Calibri" w:eastAsia="Calibri" w:cs="Calibri"/>
          <w:rtl w:val="0"/>
        </w:rPr>
        <w:t>,</w:t>
      </w:r>
      <w:r>
        <w:rPr>
          <w:rFonts w:ascii="Calibri" w:hAnsi="Calibri" w:eastAsia="Calibri" w:cs="Calibri"/>
          <w:vertAlign w:val="baseline"/>
          <w:rtl w:val="0"/>
        </w:rPr>
        <w:t>VS Code, IntelliJ ,Git ,Postman, Figma</w:t>
      </w:r>
    </w:p>
    <w:p w14:paraId="0000000F">
      <w:pPr>
        <w:spacing w:after="72" w:line="240" w:lineRule="auto"/>
        <w:rPr>
          <w:rFonts w:ascii="Calibri" w:hAnsi="Calibri" w:eastAsia="Calibri" w:cs="Calibri"/>
          <w:sz w:val="18"/>
          <w:szCs w:val="18"/>
          <w:vertAlign w:val="baseline"/>
        </w:rPr>
      </w:pPr>
    </w:p>
    <w:p w14:paraId="00000010">
      <w:pPr>
        <w:spacing w:after="0" w:line="240" w:lineRule="auto"/>
        <w:rPr>
          <w:rFonts w:ascii="Arial" w:hAnsi="Arial" w:eastAsia="Arial" w:cs="Arial"/>
          <w:b/>
          <w:color w:val="808080"/>
          <w:sz w:val="24"/>
          <w:szCs w:val="24"/>
        </w:rPr>
      </w:pPr>
      <w:r>
        <w:rPr>
          <w:rFonts w:ascii="Arial" w:hAnsi="Arial" w:eastAsia="Arial" w:cs="Arial"/>
          <w:b/>
          <w:color w:val="808080"/>
          <w:sz w:val="24"/>
          <w:szCs w:val="24"/>
          <w:rtl w:val="0"/>
        </w:rPr>
        <w:t>EXPERIENCE</w:t>
      </w:r>
    </w:p>
    <w:p w14:paraId="00000011">
      <w:pPr>
        <w:spacing w:after="0" w:line="240" w:lineRule="auto"/>
        <w:jc w:val="both"/>
        <w:rPr>
          <w:i/>
        </w:rPr>
      </w:pPr>
      <w:r>
        <w:rPr>
          <w:rtl w:val="0"/>
        </w:rPr>
        <w:t>Mirai School of Technology</w:t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   </w:t>
      </w:r>
    </w:p>
    <w:p w14:paraId="00000012">
      <w:pPr>
        <w:spacing w:after="0" w:line="240" w:lineRule="auto"/>
        <w:jc w:val="both"/>
        <w:rPr>
          <w:b/>
        </w:rPr>
      </w:pPr>
      <w:r>
        <w:rPr>
          <w:rFonts w:ascii="Calibri" w:hAnsi="Calibri" w:eastAsia="Calibri" w:cs="Calibri"/>
          <w:b/>
          <w:color w:val="1E1E1E"/>
          <w:highlight w:val="white"/>
          <w:rtl w:val="0"/>
        </w:rPr>
        <w:t>AI Summer Intern</w:t>
      </w:r>
      <w:r>
        <w:rPr>
          <w:rtl w:val="0"/>
        </w:rPr>
        <w:tab/>
      </w:r>
      <w:r>
        <w:rPr>
          <w:rtl w:val="0"/>
        </w:rPr>
        <w:t xml:space="preserve">                                                                                                                          </w:t>
      </w:r>
      <w:r>
        <w:rPr>
          <w:rFonts w:hint="default"/>
          <w:rtl w:val="0"/>
          <w:lang w:val="en-US"/>
        </w:rPr>
        <w:t xml:space="preserve"> </w:t>
      </w:r>
      <w:r>
        <w:rPr>
          <w:rtl w:val="0"/>
        </w:rPr>
        <w:t xml:space="preserve"> </w:t>
      </w:r>
      <w:r>
        <w:rPr>
          <w:rFonts w:hint="default"/>
          <w:rtl w:val="0"/>
          <w:lang w:val="en-US"/>
        </w:rPr>
        <w:t xml:space="preserve">    </w:t>
      </w:r>
      <w:r>
        <w:rPr>
          <w:rtl w:val="0"/>
        </w:rPr>
        <w:t>Jul, 2025– Present</w:t>
      </w:r>
    </w:p>
    <w:p w14:paraId="2671325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hAnsi="Calibri" w:eastAsia="Calibri" w:cs="Calibri"/>
          <w:color w:val="1E1E1E"/>
          <w:highlight w:val="white"/>
        </w:rPr>
      </w:pPr>
      <w:r>
        <w:rPr>
          <w:rFonts w:ascii="Calibri" w:hAnsi="Calibri" w:eastAsia="Calibri" w:cs="Calibri"/>
          <w:color w:val="1E1E1E"/>
          <w:highlight w:val="white"/>
          <w:rtl w:val="0"/>
        </w:rPr>
        <w:t>Developing AI/ML models and optimizing deployment workflows.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  <w:rtl w:val="0"/>
        </w:rPr>
        <w:t xml:space="preserve">Locomotive Workshop, Northern Railway, Lucknow </w:t>
      </w: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  <w:rtl w:val="0"/>
        </w:rPr>
        <w:t xml:space="preserve">Software Development Engineer Intern                                                                                             </w:t>
      </w:r>
      <w:r>
        <w:rPr>
          <w:rFonts w:hint="default" w:cs="Calibri"/>
          <w:b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  <w:rtl w:val="0"/>
          <w:lang w:val="en-US"/>
        </w:rPr>
        <w:t xml:space="preserve">   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Jun, 2025– Jul, 2025</w:t>
      </w:r>
    </w:p>
    <w:p w14:paraId="00000016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4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  <w:rtl w:val="0"/>
        </w:rPr>
        <w:t>Contributed to software modules for workshop management systems.</w:t>
      </w:r>
    </w:p>
    <w:p w14:paraId="00000017">
      <w:pPr>
        <w:spacing w:after="0" w:line="240" w:lineRule="auto"/>
        <w:jc w:val="both"/>
        <w:rPr>
          <w:i/>
        </w:rPr>
      </w:pPr>
      <w:r>
        <w:rPr>
          <w:rtl w:val="0"/>
        </w:rPr>
        <w:t>Company_</w:t>
      </w:r>
      <w:r>
        <w:rPr>
          <w:rFonts w:ascii="Calibri" w:hAnsi="Calibri" w:eastAsia="Calibri" w:cs="Calibri"/>
          <w:b w:val="0"/>
          <w:color w:val="1E1E1E"/>
          <w:highlight w:val="white"/>
          <w:rtl w:val="0"/>
        </w:rPr>
        <w:t>BlueStock Fintech</w:t>
      </w:r>
      <w:r>
        <w:rPr>
          <w:rFonts w:ascii="Calibri" w:hAnsi="Calibri" w:eastAsia="Calibri" w:cs="Calibri"/>
          <w:b w:val="0"/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   </w:t>
      </w:r>
    </w:p>
    <w:p w14:paraId="00000018">
      <w:pPr>
        <w:spacing w:after="0" w:line="240" w:lineRule="auto"/>
        <w:jc w:val="both"/>
      </w:pPr>
      <w:bookmarkStart w:id="0" w:name="_2ju0024wltds" w:colFirst="0" w:colLast="0"/>
      <w:bookmarkEnd w:id="0"/>
      <w:r>
        <w:rPr>
          <w:rFonts w:ascii="Calibri" w:hAnsi="Calibri" w:eastAsia="Calibri" w:cs="Calibri"/>
          <w:b/>
          <w:color w:val="1E1E1E"/>
          <w:highlight w:val="white"/>
          <w:rtl w:val="0"/>
        </w:rPr>
        <w:t>Software Development Engineer Intern</w:t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       </w:t>
      </w: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tab/>
      </w:r>
      <w:r>
        <w:rPr>
          <w:b/>
          <w:rtl w:val="0"/>
        </w:rPr>
        <w:t xml:space="preserve">                     </w:t>
      </w:r>
      <w:r>
        <w:rPr>
          <w:b/>
          <w:rtl w:val="0"/>
        </w:rPr>
        <w:tab/>
      </w:r>
      <w:r>
        <w:rPr>
          <w:b/>
          <w:rtl w:val="0"/>
        </w:rPr>
        <w:t xml:space="preserve">   </w:t>
      </w:r>
      <w:r>
        <w:rPr>
          <w:rFonts w:hint="default"/>
          <w:b/>
          <w:rtl w:val="0"/>
          <w:lang w:val="en-US"/>
        </w:rPr>
        <w:t xml:space="preserve">    </w:t>
      </w:r>
      <w:bookmarkStart w:id="2" w:name="_GoBack"/>
      <w:bookmarkEnd w:id="2"/>
      <w:r>
        <w:rPr>
          <w:b/>
          <w:rtl w:val="0"/>
        </w:rPr>
        <w:t xml:space="preserve">  </w:t>
      </w:r>
      <w:r>
        <w:rPr>
          <w:b w:val="0"/>
          <w:rtl w:val="0"/>
        </w:rPr>
        <w:t>Dec, 2024- Jan, 2025</w:t>
      </w:r>
    </w:p>
    <w:p w14:paraId="0000001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Led the development of a Fundamental Analysis Web Application and REST API for a mobile app, optimizing performance,scalability and financial data integration</w:t>
      </w: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</w:p>
    <w:p w14:paraId="0000001B">
      <w:pPr>
        <w:spacing w:after="0" w:line="240" w:lineRule="auto"/>
        <w:rPr>
          <w:rFonts w:ascii="Arial" w:hAnsi="Arial" w:eastAsia="Arial" w:cs="Arial"/>
          <w:b/>
          <w:color w:val="808080"/>
          <w:sz w:val="24"/>
          <w:szCs w:val="24"/>
        </w:rPr>
      </w:pPr>
      <w:r>
        <w:rPr>
          <w:rFonts w:ascii="Arial" w:hAnsi="Arial" w:eastAsia="Arial" w:cs="Arial"/>
          <w:b/>
          <w:color w:val="808080"/>
          <w:sz w:val="24"/>
          <w:szCs w:val="24"/>
          <w:rtl w:val="0"/>
        </w:rPr>
        <w:t>PROJECTS</w:t>
      </w:r>
    </w:p>
    <w:p w14:paraId="0000001C">
      <w:pPr>
        <w:spacing w:after="0" w:line="240" w:lineRule="auto"/>
        <w:jc w:val="both"/>
        <w:rPr>
          <w:b/>
        </w:rPr>
      </w:pPr>
      <w:r>
        <w:rPr>
          <w:rFonts w:ascii="Calibri" w:hAnsi="Calibri" w:eastAsia="Calibri" w:cs="Calibri"/>
          <w:b/>
          <w:sz w:val="22"/>
          <w:szCs w:val="22"/>
          <w:highlight w:val="white"/>
          <w:rtl w:val="0"/>
        </w:rPr>
        <w:t>Biometric Payment Website</w:t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      </w:t>
      </w:r>
      <w:r>
        <w:rPr>
          <w:rtl w:val="0"/>
        </w:rPr>
        <w:tab/>
      </w:r>
      <w:r>
        <w:rPr>
          <w:rtl w:val="0"/>
        </w:rPr>
        <w:t xml:space="preserve">   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Our biometric payment platform aims to offer secure, contact-less, pin-less and fast transactions using fingerprint or facial recognition.We strive to enhance user convenience while reducing fraud through advanced biometric authentication.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4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Tool used: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  <w:rtl w:val="0"/>
        </w:rPr>
        <w:t>React.js, Node.js, JavaScript, ML Models, MongoDB, OpenCV, REST API.</w:t>
      </w:r>
    </w:p>
    <w:p w14:paraId="0000001F">
      <w:pPr>
        <w:spacing w:after="0" w:line="240" w:lineRule="auto"/>
        <w:jc w:val="both"/>
        <w:rPr>
          <w:b/>
        </w:rPr>
      </w:pPr>
      <w:r>
        <w:rPr>
          <w:rFonts w:ascii="Calibri" w:hAnsi="Calibri" w:eastAsia="Calibri" w:cs="Calibri"/>
          <w:b/>
          <w:sz w:val="22"/>
          <w:szCs w:val="22"/>
          <w:highlight w:val="white"/>
          <w:rtl w:val="0"/>
        </w:rPr>
        <w:t>Tour Booking Website</w:t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ab/>
      </w:r>
      <w:r>
        <w:rPr>
          <w:rtl w:val="0"/>
        </w:rPr>
        <w:t xml:space="preserve">      </w:t>
      </w:r>
      <w:r>
        <w:rPr>
          <w:rtl w:val="0"/>
        </w:rPr>
        <w:tab/>
      </w:r>
      <w:r>
        <w:rPr>
          <w:rtl w:val="0"/>
        </w:rPr>
        <w:t xml:space="preserve">        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Voyage Verve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aims to provide a seamless and user-friendly platform for booking personalized travel experiences.</w:t>
      </w:r>
    </w:p>
    <w:p w14:paraId="00000021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Our goal is to connect travelers with curated tour packages, ensuring convenience, transparency, and satisfaction.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Tool used: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React JS, Tailwind CSS, Node.JS, MongoDB.</w:t>
      </w: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  <w:rtl w:val="0"/>
        </w:rPr>
        <w:t xml:space="preserve">PolySense- PCOD Detection Platform :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  <w:rtl w:val="0"/>
        </w:rPr>
        <w:t>AI-powered web application for early-stage PCOD detection.</w:t>
      </w:r>
      <w:r>
        <w:rPr>
          <w:rFonts w:ascii="Calibri" w:hAnsi="Calibri" w:eastAsia="Calibri" w:cs="Calibri"/>
          <w:b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  <w:rtl w:val="0"/>
        </w:rPr>
        <w:t xml:space="preserve">          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Tool used: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1E1E1E"/>
          <w:sz w:val="22"/>
          <w:szCs w:val="22"/>
          <w:highlight w:val="white"/>
          <w:u w:val="none"/>
          <w:vertAlign w:val="baseline"/>
          <w:rtl w:val="0"/>
        </w:rPr>
        <w:t xml:space="preserve">Python, ML Models, React.JS. </w:t>
      </w:r>
    </w:p>
    <w:p w14:paraId="00000025">
      <w:pPr>
        <w:spacing w:after="0" w:line="240" w:lineRule="auto"/>
        <w:rPr>
          <w:rFonts w:ascii="Arial" w:hAnsi="Arial" w:eastAsia="Arial" w:cs="Arial"/>
          <w:b/>
          <w:color w:val="808080"/>
          <w:sz w:val="24"/>
          <w:szCs w:val="24"/>
        </w:rPr>
      </w:pPr>
      <w:r>
        <w:rPr>
          <w:rFonts w:ascii="Arial" w:hAnsi="Arial" w:eastAsia="Arial" w:cs="Arial"/>
          <w:b/>
          <w:color w:val="808080"/>
          <w:sz w:val="24"/>
          <w:szCs w:val="24"/>
          <w:rtl w:val="0"/>
        </w:rPr>
        <w:t>ACHIEVEMENTS &amp; CERTIFICATIONS</w:t>
      </w:r>
      <w:r>
        <w:rPr>
          <w:color w:val="808080"/>
          <w:sz w:val="24"/>
          <w:szCs w:val="24"/>
          <w:rtl w:val="0"/>
        </w:rPr>
        <w:t xml:space="preserve"> </w:t>
      </w:r>
    </w:p>
    <w:p w14:paraId="00000026">
      <w:pPr>
        <w:numPr>
          <w:ilvl w:val="0"/>
          <w:numId w:val="7"/>
        </w:numPr>
        <w:spacing w:before="220" w:after="0" w:line="240" w:lineRule="auto"/>
        <w:ind w:left="720" w:hanging="360"/>
        <w:rPr>
          <w:rFonts w:ascii="Calibri" w:hAnsi="Calibri" w:eastAsia="Calibri" w:cs="Calibri"/>
          <w:sz w:val="22"/>
          <w:szCs w:val="22"/>
          <w:highlight w:val="white"/>
        </w:rPr>
      </w:pPr>
      <w:r>
        <w:rPr>
          <w:rFonts w:ascii="Calibri" w:hAnsi="Calibri" w:eastAsia="Calibri" w:cs="Calibri"/>
          <w:color w:val="1E1E1E"/>
          <w:sz w:val="22"/>
          <w:szCs w:val="22"/>
          <w:highlight w:val="white"/>
          <w:rtl w:val="0"/>
        </w:rPr>
        <w:t>Campus Ambassador of Girl Script Summer of Code</w:t>
      </w:r>
      <w:r>
        <w:rPr>
          <w:rFonts w:ascii="Calibri" w:hAnsi="Calibri" w:eastAsia="Calibri" w:cs="Calibri"/>
          <w:b/>
          <w:color w:val="1E1E1E"/>
          <w:sz w:val="22"/>
          <w:szCs w:val="22"/>
          <w:highlight w:val="white"/>
          <w:rtl w:val="0"/>
        </w:rPr>
        <w:t>(GSSoC'25)</w:t>
      </w:r>
    </w:p>
    <w:p w14:paraId="00000028">
      <w:pPr>
        <w:numPr>
          <w:ilvl w:val="0"/>
          <w:numId w:val="7"/>
        </w:numPr>
        <w:spacing w:before="0" w:after="0" w:line="240" w:lineRule="auto"/>
        <w:ind w:left="720" w:hanging="360"/>
        <w:rPr>
          <w:rFonts w:ascii="Calibri" w:hAnsi="Calibri" w:eastAsia="Calibri" w:cs="Calibri"/>
          <w:sz w:val="22"/>
          <w:szCs w:val="22"/>
          <w:highlight w:val="white"/>
        </w:rPr>
      </w:pPr>
      <w:r>
        <w:rPr>
          <w:rFonts w:ascii="Calibri" w:hAnsi="Calibri" w:eastAsia="Calibri" w:cs="Calibri"/>
          <w:color w:val="1E1E1E"/>
          <w:sz w:val="22"/>
          <w:szCs w:val="22"/>
          <w:highlight w:val="white"/>
          <w:rtl w:val="0"/>
        </w:rPr>
        <w:t>Certified Full Stack Developer, Coding</w:t>
      </w:r>
      <w:r>
        <w:rPr>
          <w:rFonts w:hint="default" w:cs="Calibri"/>
          <w:color w:val="1E1E1E"/>
          <w:sz w:val="22"/>
          <w:szCs w:val="22"/>
          <w:highlight w:val="white"/>
          <w:rtl w:val="0"/>
          <w:lang w:val="en-US"/>
        </w:rPr>
        <w:t xml:space="preserve">, </w:t>
      </w:r>
      <w:r>
        <w:rPr>
          <w:rFonts w:ascii="Calibri" w:hAnsi="Calibri" w:eastAsia="Calibri" w:cs="Calibri"/>
          <w:color w:val="1E1E1E"/>
          <w:sz w:val="22"/>
          <w:szCs w:val="22"/>
          <w:highlight w:val="white"/>
          <w:rtl w:val="0"/>
        </w:rPr>
        <w:t>Young Professional course</w:t>
      </w:r>
      <w:r>
        <w:rPr>
          <w:rFonts w:ascii="Calibri" w:hAnsi="Calibri" w:eastAsia="Calibri" w:cs="Calibri"/>
          <w:color w:val="1E1E1E"/>
          <w:sz w:val="22"/>
          <w:szCs w:val="22"/>
          <w:highlight w:val="white"/>
          <w:rtl w:val="0"/>
        </w:rPr>
        <w:t xml:space="preserve"> – Contentstack, Delloitte</w:t>
      </w:r>
      <w:r>
        <w:rPr>
          <w:rFonts w:hint="default" w:cs="Calibri"/>
          <w:color w:val="1E1E1E"/>
          <w:sz w:val="22"/>
          <w:szCs w:val="22"/>
          <w:highlight w:val="white"/>
          <w:rtl w:val="0"/>
          <w:lang w:val="en-US"/>
        </w:rPr>
        <w:t xml:space="preserve">, </w:t>
      </w:r>
      <w:r>
        <w:rPr>
          <w:rFonts w:ascii="Calibri" w:hAnsi="Calibri" w:eastAsia="Calibri" w:cs="Calibri"/>
          <w:color w:val="1E1E1E"/>
          <w:sz w:val="22"/>
          <w:szCs w:val="22"/>
          <w:highlight w:val="white"/>
          <w:rtl w:val="0"/>
        </w:rPr>
        <w:t>TCS iON Career Edg</w:t>
      </w:r>
      <w:r>
        <w:rPr>
          <w:rFonts w:hint="default" w:cs="Calibri"/>
          <w:color w:val="1E1E1E"/>
          <w:sz w:val="22"/>
          <w:szCs w:val="22"/>
          <w:highlight w:val="white"/>
          <w:rtl w:val="0"/>
          <w:lang w:val="en-US"/>
        </w:rPr>
        <w:t>e</w:t>
      </w:r>
    </w:p>
    <w:p w14:paraId="00000029">
      <w:pPr>
        <w:numPr>
          <w:ilvl w:val="0"/>
          <w:numId w:val="7"/>
        </w:numPr>
        <w:spacing w:before="0" w:after="0" w:line="240" w:lineRule="auto"/>
        <w:ind w:left="720" w:hanging="360"/>
        <w:rPr>
          <w:rFonts w:ascii="Calibri" w:hAnsi="Calibri" w:eastAsia="Calibri" w:cs="Calibri"/>
          <w:sz w:val="22"/>
          <w:szCs w:val="22"/>
          <w:highlight w:val="white"/>
        </w:rPr>
      </w:pPr>
      <w:r>
        <w:rPr>
          <w:rFonts w:ascii="Calibri" w:hAnsi="Calibri" w:eastAsia="Calibri" w:cs="Calibri"/>
          <w:color w:val="1E1E1E"/>
          <w:sz w:val="22"/>
          <w:szCs w:val="22"/>
          <w:highlight w:val="white"/>
          <w:rtl w:val="0"/>
        </w:rPr>
        <w:t xml:space="preserve">Course on Computer Concepts (CCC) – </w:t>
      </w:r>
      <w:r>
        <w:rPr>
          <w:rFonts w:ascii="Calibri" w:hAnsi="Calibri" w:eastAsia="Calibri" w:cs="Calibri"/>
          <w:b/>
          <w:color w:val="1E1E1E"/>
          <w:sz w:val="22"/>
          <w:szCs w:val="22"/>
          <w:highlight w:val="white"/>
          <w:rtl w:val="0"/>
        </w:rPr>
        <w:t>(NIELIT)</w:t>
      </w:r>
      <w:r>
        <w:rPr>
          <w:rFonts w:ascii="Calibri" w:hAnsi="Calibri" w:eastAsia="Calibri" w:cs="Calibri"/>
          <w:color w:val="1E1E1E"/>
          <w:sz w:val="22"/>
          <w:szCs w:val="22"/>
          <w:highlight w:val="white"/>
          <w:rtl w:val="0"/>
        </w:rPr>
        <w:t xml:space="preserve"> Government of India</w:t>
      </w:r>
    </w:p>
    <w:p w14:paraId="0000002A">
      <w:pPr>
        <w:numPr>
          <w:ilvl w:val="0"/>
          <w:numId w:val="7"/>
        </w:numPr>
        <w:spacing w:before="0" w:after="0" w:line="240" w:lineRule="auto"/>
        <w:ind w:left="720" w:hanging="360"/>
        <w:rPr>
          <w:rFonts w:ascii="Calibri" w:hAnsi="Calibri" w:eastAsia="Calibri" w:cs="Calibri"/>
          <w:sz w:val="22"/>
          <w:szCs w:val="22"/>
          <w:highlight w:val="white"/>
        </w:rPr>
      </w:pPr>
      <w:r>
        <w:rPr>
          <w:rFonts w:ascii="Calibri" w:hAnsi="Calibri" w:eastAsia="Calibri" w:cs="Calibri"/>
          <w:color w:val="1E1E1E"/>
          <w:sz w:val="22"/>
          <w:szCs w:val="22"/>
          <w:highlight w:val="white"/>
          <w:rtl w:val="0"/>
        </w:rPr>
        <w:t>Completed Generative AI and Google Cloud Computing Course</w:t>
      </w:r>
      <w:r>
        <w:rPr>
          <w:rFonts w:hint="default" w:cs="Calibri"/>
          <w:color w:val="1E1E1E"/>
          <w:sz w:val="22"/>
          <w:szCs w:val="22"/>
          <w:highlight w:val="white"/>
          <w:rtl w:val="0"/>
          <w:lang w:val="en-US"/>
        </w:rPr>
        <w:t xml:space="preserve"> </w:t>
      </w:r>
    </w:p>
    <w:p w14:paraId="0000002B">
      <w:pPr>
        <w:numPr>
          <w:ilvl w:val="0"/>
          <w:numId w:val="7"/>
        </w:numPr>
        <w:spacing w:before="0" w:after="0" w:line="240" w:lineRule="auto"/>
        <w:ind w:left="720" w:hanging="360"/>
        <w:rPr>
          <w:rFonts w:ascii="Calibri" w:hAnsi="Calibri" w:eastAsia="Calibri" w:cs="Calibri"/>
          <w:sz w:val="22"/>
          <w:szCs w:val="22"/>
          <w:highlight w:val="white"/>
        </w:rPr>
      </w:pPr>
      <w:bookmarkStart w:id="1" w:name="_refzqc2e8w4p" w:colFirst="0" w:colLast="0"/>
      <w:bookmarkEnd w:id="1"/>
      <w:r>
        <w:rPr>
          <w:rFonts w:ascii="Calibri" w:hAnsi="Calibri" w:eastAsia="Calibri" w:cs="Calibri"/>
          <w:color w:val="1E1E1E"/>
          <w:sz w:val="22"/>
          <w:szCs w:val="22"/>
          <w:highlight w:val="white"/>
          <w:rtl w:val="0"/>
        </w:rPr>
        <w:t>Solved 300+ DSA problems on LeetCode, GeeksforGeeks, CodeChef</w:t>
      </w:r>
    </w:p>
    <w:p w14:paraId="0A964ADF">
      <w:pPr>
        <w:numPr>
          <w:ilvl w:val="0"/>
          <w:numId w:val="7"/>
        </w:numPr>
        <w:spacing w:before="0" w:after="220" w:line="240" w:lineRule="auto"/>
        <w:ind w:left="720" w:hanging="360"/>
        <w:rPr>
          <w:rFonts w:ascii="Calibri" w:hAnsi="Calibri" w:eastAsia="Calibri" w:cs="Calibri"/>
          <w:sz w:val="22"/>
          <w:szCs w:val="22"/>
          <w:highlight w:val="white"/>
        </w:rPr>
      </w:pPr>
      <w:r>
        <w:rPr>
          <w:rFonts w:ascii="Calibri" w:hAnsi="Calibri" w:eastAsia="Calibri" w:cs="Calibri"/>
          <w:color w:val="1E1E1E"/>
          <w:sz w:val="22"/>
          <w:szCs w:val="22"/>
          <w:highlight w:val="white"/>
          <w:rtl w:val="0"/>
        </w:rPr>
        <w:t xml:space="preserve">Participated in Internal Hackathon </w:t>
      </w:r>
      <w:r>
        <w:rPr>
          <w:rFonts w:ascii="Calibri" w:hAnsi="Calibri" w:eastAsia="Calibri" w:cs="Calibri"/>
          <w:b/>
          <w:color w:val="1E1E1E"/>
          <w:sz w:val="22"/>
          <w:szCs w:val="22"/>
          <w:highlight w:val="white"/>
          <w:rtl w:val="0"/>
        </w:rPr>
        <w:t>SIH 2024</w:t>
      </w:r>
      <w:r>
        <w:rPr>
          <w:rFonts w:ascii="Calibri" w:hAnsi="Calibri" w:eastAsia="Calibri" w:cs="Calibri"/>
          <w:color w:val="1E1E1E"/>
          <w:sz w:val="22"/>
          <w:szCs w:val="22"/>
          <w:highlight w:val="white"/>
          <w:rtl w:val="0"/>
        </w:rPr>
        <w:t>, multiple online hackathons, and college Tech-fests</w:t>
      </w:r>
    </w:p>
    <w:p w14:paraId="0000002C">
      <w:pPr>
        <w:numPr>
          <w:numId w:val="0"/>
        </w:numPr>
        <w:spacing w:before="0" w:after="220" w:line="240" w:lineRule="auto"/>
        <w:ind w:left="360" w:leftChars="0"/>
        <w:rPr>
          <w:rFonts w:ascii="Calibri" w:hAnsi="Calibri" w:eastAsia="Calibri" w:cs="Calibri"/>
          <w:sz w:val="22"/>
          <w:szCs w:val="22"/>
        </w:rPr>
      </w:pPr>
    </w:p>
    <w:sectPr>
      <w:pgSz w:w="12240" w:h="15840"/>
      <w:pgMar w:top="567" w:right="567" w:bottom="567" w:left="567" w:header="709" w:footer="7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A103412"/>
    <w:rsid w:val="4B923D95"/>
    <w:rsid w:val="5A691386"/>
    <w:rsid w:val="7FA22C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80" w:after="40"/>
    </w:pPr>
    <w:rPr>
      <w:i/>
      <w:color w:val="2F5496"/>
    </w:rPr>
  </w:style>
  <w:style w:type="paragraph" w:styleId="6">
    <w:name w:val="heading 5"/>
    <w:basedOn w:val="1"/>
    <w:next w:val="1"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uiPriority w:val="0"/>
    <w:pPr>
      <w:keepNext/>
      <w:keepLines/>
      <w:spacing w:before="40" w:after="0"/>
    </w:pPr>
    <w:rPr>
      <w:i/>
      <w:color w:val="59595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rPr>
      <w:color w:val="595959"/>
      <w:sz w:val="28"/>
      <w:szCs w:val="28"/>
    </w:rPr>
  </w:style>
  <w:style w:type="paragraph" w:styleId="11">
    <w:name w:val="Title"/>
    <w:basedOn w:val="1"/>
    <w:next w:val="1"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19</TotalTime>
  <ScaleCrop>false</ScaleCrop>
  <LinksUpToDate>false</LinksUpToDate>
  <Application>WPS Office_12.2.0.21546_F1E327BC-269C-435d-A152-05C5408002CA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2025-07-05T14:12:08Z</dcterms:created>
  <dc:creator>SUPRIYA</dc:creator>
  <cp:lastModifiedBy>SUPRIYA YADAV</cp:lastModifiedBy>
  <dcterms:modified xsi:type="dcterms:W3CDTF">2025-07-05T14:32:29Z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EE6672594B7340FCA74DF7FB07A2A3D3_13</vt:lpwstr>
  </property>
</Properties>
</file>